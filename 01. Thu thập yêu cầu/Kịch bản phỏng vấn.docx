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9B1E" w14:textId="69A1145A" w:rsidR="003740BC" w:rsidRPr="00AA5A64" w:rsidRDefault="003740BC" w:rsidP="00576A8C">
      <w:pPr>
        <w:spacing w:line="360" w:lineRule="auto"/>
        <w:jc w:val="center"/>
        <w:rPr>
          <w:rFonts w:ascii="Times New Roman" w:hAnsi="Times New Roman" w:cs="Times New Roman"/>
          <w:b/>
          <w:bCs/>
          <w:sz w:val="26"/>
          <w:szCs w:val="26"/>
        </w:rPr>
      </w:pPr>
      <w:r w:rsidRPr="00AA5A64">
        <w:rPr>
          <w:rFonts w:ascii="Times New Roman" w:hAnsi="Times New Roman" w:cs="Times New Roman"/>
          <w:b/>
          <w:bCs/>
          <w:sz w:val="26"/>
          <w:szCs w:val="26"/>
        </w:rPr>
        <w:t>KỊCH BẢN PHỎNG VẤN</w:t>
      </w:r>
      <w:r w:rsidR="00AD651D" w:rsidRPr="00AA5A64">
        <w:rPr>
          <w:rFonts w:ascii="Times New Roman" w:hAnsi="Times New Roman" w:cs="Times New Roman"/>
          <w:b/>
          <w:bCs/>
          <w:sz w:val="26"/>
          <w:szCs w:val="26"/>
        </w:rPr>
        <w:t xml:space="preserve"> </w:t>
      </w:r>
      <w:r w:rsidRPr="00AA5A64">
        <w:rPr>
          <w:rFonts w:ascii="Times New Roman" w:hAnsi="Times New Roman" w:cs="Times New Roman"/>
          <w:b/>
          <w:bCs/>
          <w:sz w:val="26"/>
          <w:szCs w:val="26"/>
        </w:rPr>
        <w:t>CÀ PHÊ BÍCH NGÂU</w:t>
      </w:r>
    </w:p>
    <w:p w14:paraId="40CD3B81" w14:textId="3CFC62FC" w:rsidR="003740BC" w:rsidRPr="00E31A25" w:rsidRDefault="003740BC" w:rsidP="00576A8C">
      <w:pPr>
        <w:pStyle w:val="Heading1"/>
        <w:numPr>
          <w:ilvl w:val="0"/>
          <w:numId w:val="17"/>
        </w:numPr>
        <w:ind w:left="360"/>
        <w:jc w:val="both"/>
        <w:rPr>
          <w:rFonts w:hint="default"/>
        </w:rPr>
      </w:pPr>
      <w:r w:rsidRPr="00E31A25">
        <w:t>M</w:t>
      </w:r>
      <w:r w:rsidRPr="00E31A25">
        <w:rPr>
          <w:rFonts w:ascii="Cambria" w:hAnsi="Cambria" w:cs="Cambria" w:hint="default"/>
        </w:rPr>
        <w:t>ở</w:t>
      </w:r>
      <w:r w:rsidRPr="00E31A25">
        <w:t xml:space="preserve"> </w:t>
      </w:r>
      <w:r w:rsidRPr="00E31A25">
        <w:rPr>
          <w:rFonts w:ascii="Cambria" w:hAnsi="Cambria" w:cs="Cambria" w:hint="default"/>
        </w:rPr>
        <w:t>đầ</w:t>
      </w:r>
      <w:r w:rsidRPr="00E31A25">
        <w:t>u</w:t>
      </w:r>
    </w:p>
    <w:p w14:paraId="0366513B" w14:textId="77777777" w:rsidR="0048062F" w:rsidRDefault="00EE2CC7" w:rsidP="00576A8C">
      <w:pPr>
        <w:spacing w:line="360" w:lineRule="auto"/>
        <w:ind w:firstLine="567"/>
        <w:jc w:val="both"/>
        <w:rPr>
          <w:rFonts w:ascii="Times New Roman" w:hAnsi="Times New Roman" w:cs="Times New Roman"/>
          <w:sz w:val="26"/>
          <w:szCs w:val="26"/>
        </w:rPr>
      </w:pPr>
      <w:r w:rsidRPr="00AA5A64">
        <w:rPr>
          <w:rFonts w:ascii="Times New Roman" w:hAnsi="Times New Roman" w:cs="Times New Roman"/>
          <w:sz w:val="26"/>
          <w:szCs w:val="26"/>
        </w:rPr>
        <w:t>Tụi con chào cô</w:t>
      </w:r>
      <w:r w:rsidR="002F1AD1" w:rsidRPr="00AA5A64">
        <w:rPr>
          <w:rFonts w:ascii="Times New Roman" w:hAnsi="Times New Roman" w:cs="Times New Roman"/>
          <w:sz w:val="26"/>
          <w:szCs w:val="26"/>
        </w:rPr>
        <w:t xml:space="preserve">, </w:t>
      </w:r>
      <w:r w:rsidRPr="00AA5A64">
        <w:rPr>
          <w:rFonts w:ascii="Times New Roman" w:hAnsi="Times New Roman" w:cs="Times New Roman"/>
          <w:sz w:val="26"/>
          <w:szCs w:val="26"/>
        </w:rPr>
        <w:t>tụi con</w:t>
      </w:r>
      <w:r w:rsidR="002F1AD1" w:rsidRPr="00AA5A64">
        <w:rPr>
          <w:rFonts w:ascii="Times New Roman" w:hAnsi="Times New Roman" w:cs="Times New Roman"/>
          <w:sz w:val="26"/>
          <w:szCs w:val="26"/>
        </w:rPr>
        <w:t xml:space="preserve"> là</w:t>
      </w:r>
      <w:r w:rsidRPr="00AA5A64">
        <w:rPr>
          <w:rFonts w:ascii="Times New Roman" w:hAnsi="Times New Roman" w:cs="Times New Roman"/>
          <w:sz w:val="26"/>
          <w:szCs w:val="26"/>
        </w:rPr>
        <w:t xml:space="preserve"> nhóm</w:t>
      </w:r>
      <w:r w:rsidR="002F1AD1" w:rsidRPr="00AA5A64">
        <w:rPr>
          <w:rFonts w:ascii="Times New Roman" w:hAnsi="Times New Roman" w:cs="Times New Roman"/>
          <w:sz w:val="26"/>
          <w:szCs w:val="26"/>
        </w:rPr>
        <w:t xml:space="preserve"> sinh viên Trường Đại học Kinh tế – Đại học Đà Nẵng. Hiện tại, nhóm đang thực hiện một bài tập khảo sát doanh nghiệp để tìm hiểu về các yêu cầu phần mềm. Không biết </w:t>
      </w:r>
      <w:r w:rsidRPr="00AA5A64">
        <w:rPr>
          <w:rFonts w:ascii="Times New Roman" w:hAnsi="Times New Roman" w:cs="Times New Roman"/>
          <w:sz w:val="26"/>
          <w:szCs w:val="26"/>
        </w:rPr>
        <w:t>cô</w:t>
      </w:r>
      <w:r w:rsidR="002F1AD1" w:rsidRPr="00AA5A64">
        <w:rPr>
          <w:rFonts w:ascii="Times New Roman" w:hAnsi="Times New Roman" w:cs="Times New Roman"/>
          <w:sz w:val="26"/>
          <w:szCs w:val="26"/>
        </w:rPr>
        <w:t xml:space="preserve"> có thể dành chút thời gian để trả lời một số câu hỏi phỏng vấn ngắn gọn được không ạ?</w:t>
      </w:r>
    </w:p>
    <w:p w14:paraId="4676BA99" w14:textId="0A01D573" w:rsidR="0048062F" w:rsidRDefault="002F1AD1" w:rsidP="00576A8C">
      <w:pPr>
        <w:spacing w:line="360" w:lineRule="auto"/>
        <w:ind w:firstLine="567"/>
        <w:jc w:val="both"/>
        <w:rPr>
          <w:rFonts w:ascii="Times New Roman" w:hAnsi="Times New Roman" w:cs="Times New Roman"/>
          <w:sz w:val="26"/>
          <w:szCs w:val="26"/>
        </w:rPr>
      </w:pPr>
      <w:r w:rsidRPr="00AA5A64">
        <w:rPr>
          <w:rFonts w:ascii="Times New Roman" w:hAnsi="Times New Roman" w:cs="Times New Roman"/>
          <w:sz w:val="26"/>
          <w:szCs w:val="26"/>
        </w:rPr>
        <w:t xml:space="preserve">Để thuận tiện cho việc lưu trữ và phục vụ quá trình làm bài, nhóm </w:t>
      </w:r>
      <w:r w:rsidR="00EE2CC7" w:rsidRPr="00AA5A64">
        <w:rPr>
          <w:rFonts w:ascii="Times New Roman" w:hAnsi="Times New Roman" w:cs="Times New Roman"/>
          <w:sz w:val="26"/>
          <w:szCs w:val="26"/>
        </w:rPr>
        <w:t>con</w:t>
      </w:r>
      <w:r w:rsidRPr="00AA5A64">
        <w:rPr>
          <w:rFonts w:ascii="Times New Roman" w:hAnsi="Times New Roman" w:cs="Times New Roman"/>
          <w:sz w:val="26"/>
          <w:szCs w:val="26"/>
        </w:rPr>
        <w:t xml:space="preserve"> xin phép được quay video và ghi âm buổi phỏng vấn. Rất mong nhận được sự đồng ý và hỗ trợ từ</w:t>
      </w:r>
      <w:r w:rsidR="00EE2CC7" w:rsidRPr="00AA5A64">
        <w:rPr>
          <w:rFonts w:ascii="Times New Roman" w:hAnsi="Times New Roman" w:cs="Times New Roman"/>
          <w:sz w:val="26"/>
          <w:szCs w:val="26"/>
        </w:rPr>
        <w:t xml:space="preserve"> cô</w:t>
      </w:r>
      <w:r w:rsidRPr="00AA5A64">
        <w:rPr>
          <w:rFonts w:ascii="Times New Roman" w:hAnsi="Times New Roman" w:cs="Times New Roman"/>
          <w:sz w:val="26"/>
          <w:szCs w:val="26"/>
        </w:rPr>
        <w:t>.</w:t>
      </w:r>
    </w:p>
    <w:p w14:paraId="13BF81F0" w14:textId="56D863BA" w:rsidR="00AD651D" w:rsidRDefault="00243233" w:rsidP="00576A8C">
      <w:pPr>
        <w:spacing w:line="360" w:lineRule="auto"/>
        <w:ind w:firstLine="567"/>
        <w:jc w:val="both"/>
        <w:rPr>
          <w:rFonts w:ascii="Times New Roman" w:hAnsi="Times New Roman" w:cs="Times New Roman"/>
          <w:sz w:val="26"/>
          <w:szCs w:val="26"/>
        </w:rPr>
      </w:pPr>
      <w:r w:rsidRPr="00AA5A64">
        <w:rPr>
          <w:rFonts w:ascii="Times New Roman" w:eastAsia="Times New Roman" w:hAnsi="Times New Roman" w:cs="Times New Roman"/>
          <w:sz w:val="26"/>
          <w:szCs w:val="26"/>
        </w:rPr>
        <w:t>Con tên là</w:t>
      </w:r>
      <w:r w:rsidR="00576A8C">
        <w:rPr>
          <w:rFonts w:ascii="Times New Roman" w:eastAsia="Times New Roman" w:hAnsi="Times New Roman" w:cs="Times New Roman"/>
          <w:sz w:val="26"/>
          <w:szCs w:val="26"/>
        </w:rPr>
        <w:t xml:space="preserve"> [tên người phỏng vấn].</w:t>
      </w:r>
      <w:r w:rsidR="004914F0" w:rsidRPr="00AA5A64">
        <w:rPr>
          <w:rFonts w:ascii="Times New Roman" w:eastAsia="Times New Roman" w:hAnsi="Times New Roman" w:cs="Times New Roman"/>
          <w:sz w:val="26"/>
          <w:szCs w:val="26"/>
        </w:rPr>
        <w:t xml:space="preserve"> Trước hết, cô có thể giới thiệu 1 chút về bản thân mình được không ạ?</w:t>
      </w:r>
    </w:p>
    <w:p w14:paraId="5E1D804E" w14:textId="4DCF270A" w:rsidR="00981CF7" w:rsidRDefault="00981CF7" w:rsidP="00576A8C">
      <w:pPr>
        <w:pStyle w:val="Heading1"/>
        <w:numPr>
          <w:ilvl w:val="0"/>
          <w:numId w:val="17"/>
        </w:numPr>
        <w:ind w:left="360"/>
        <w:jc w:val="both"/>
        <w:rPr>
          <w:rFonts w:hint="default"/>
        </w:rPr>
      </w:pPr>
      <w:r w:rsidRPr="00E31A25">
        <w:t>Câu h</w:t>
      </w:r>
      <w:r w:rsidRPr="00576A8C">
        <w:rPr>
          <w:rFonts w:hint="default"/>
        </w:rPr>
        <w:t>ỏ</w:t>
      </w:r>
      <w:r w:rsidRPr="00E31A25">
        <w:t>i</w:t>
      </w:r>
    </w:p>
    <w:p w14:paraId="30D68950" w14:textId="0DC30ED3" w:rsidR="00981CF7" w:rsidRPr="00DC23C3" w:rsidRDefault="001966D8" w:rsidP="00576A8C">
      <w:pPr>
        <w:numPr>
          <w:ilvl w:val="1"/>
          <w:numId w:val="17"/>
        </w:numPr>
        <w:spacing w:line="360" w:lineRule="auto"/>
        <w:ind w:left="630"/>
        <w:jc w:val="both"/>
        <w:rPr>
          <w:rFonts w:ascii="Times New Roman" w:hAnsi="Times New Roman" w:cs="Times New Roman"/>
          <w:b/>
          <w:bCs/>
          <w:sz w:val="26"/>
          <w:szCs w:val="26"/>
        </w:rPr>
      </w:pPr>
      <w:r w:rsidRPr="00DC23C3">
        <w:rPr>
          <w:rFonts w:ascii="Times New Roman" w:hAnsi="Times New Roman" w:cs="Times New Roman"/>
          <w:b/>
          <w:bCs/>
          <w:sz w:val="26"/>
          <w:szCs w:val="26"/>
        </w:rPr>
        <w:t>Câu hỏi về tổng quan cửa hàng</w:t>
      </w:r>
    </w:p>
    <w:p w14:paraId="72DC1FAD" w14:textId="27638CF2"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Cô có thể cho biết quán đã hoạt động được bao lâu rồi ạ?</w:t>
      </w:r>
    </w:p>
    <w:p w14:paraId="07041410" w14:textId="2761DBD0"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Hiện tại quán có bao nhiêu chi nhánh ạ?</w:t>
      </w:r>
    </w:p>
    <w:p w14:paraId="74DB5BFA" w14:textId="46527EB3"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Trung bình mỗi ngày quán phục vụ khoảng bao nhiêu lượt khách ạ?</w:t>
      </w:r>
    </w:p>
    <w:p w14:paraId="7B9170BB" w14:textId="15E7EED9"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Thời gian hoạt động của quán như thế nào ạ?</w:t>
      </w:r>
    </w:p>
    <w:p w14:paraId="3A03AFFB" w14:textId="72981345" w:rsidR="00AD651D" w:rsidRPr="00DC23C3" w:rsidRDefault="00D61C0C" w:rsidP="00576A8C">
      <w:pPr>
        <w:numPr>
          <w:ilvl w:val="1"/>
          <w:numId w:val="17"/>
        </w:numPr>
        <w:spacing w:line="360" w:lineRule="auto"/>
        <w:ind w:left="630"/>
        <w:jc w:val="both"/>
        <w:rPr>
          <w:rFonts w:ascii="Times New Roman" w:hAnsi="Times New Roman" w:cs="Times New Roman"/>
          <w:b/>
          <w:bCs/>
          <w:sz w:val="26"/>
          <w:szCs w:val="26"/>
        </w:rPr>
      </w:pPr>
      <w:r>
        <w:rPr>
          <w:rFonts w:ascii="Times New Roman" w:hAnsi="Times New Roman" w:cs="Times New Roman"/>
          <w:b/>
          <w:bCs/>
          <w:sz w:val="26"/>
          <w:szCs w:val="26"/>
        </w:rPr>
        <w:t>Câu hỏi về</w:t>
      </w:r>
      <w:r w:rsidR="00283862">
        <w:rPr>
          <w:rFonts w:ascii="Times New Roman" w:hAnsi="Times New Roman" w:cs="Times New Roman"/>
          <w:b/>
          <w:bCs/>
          <w:sz w:val="26"/>
          <w:szCs w:val="26"/>
        </w:rPr>
        <w:t xml:space="preserve"> quản lý </w:t>
      </w:r>
      <w:r w:rsidR="00DC23C3" w:rsidRPr="00DC23C3">
        <w:rPr>
          <w:rFonts w:ascii="Times New Roman" w:hAnsi="Times New Roman" w:cs="Times New Roman"/>
          <w:b/>
          <w:bCs/>
          <w:sz w:val="26"/>
          <w:szCs w:val="26"/>
        </w:rPr>
        <w:t xml:space="preserve">bán hàng </w:t>
      </w:r>
      <w:r w:rsidR="00283862">
        <w:rPr>
          <w:rFonts w:ascii="Times New Roman" w:hAnsi="Times New Roman" w:cs="Times New Roman"/>
          <w:b/>
          <w:bCs/>
          <w:sz w:val="26"/>
          <w:szCs w:val="26"/>
        </w:rPr>
        <w:t>(as-is)</w:t>
      </w:r>
      <w:r w:rsidR="00DC23C3" w:rsidRPr="00DC23C3">
        <w:rPr>
          <w:rFonts w:ascii="Times New Roman" w:hAnsi="Times New Roman" w:cs="Times New Roman"/>
          <w:b/>
          <w:bCs/>
          <w:sz w:val="26"/>
          <w:szCs w:val="26"/>
        </w:rPr>
        <w:t xml:space="preserve"> </w:t>
      </w:r>
    </w:p>
    <w:p w14:paraId="5272443D" w14:textId="40AB0856"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Hiện tại cô đang quản lý việc bán hàng hằng ngày bằng cách nào ạ?</w:t>
      </w:r>
      <w:r w:rsidR="0040113A">
        <w:rPr>
          <w:rFonts w:ascii="Times New Roman" w:hAnsi="Times New Roman" w:cs="Times New Roman"/>
          <w:sz w:val="26"/>
          <w:szCs w:val="26"/>
        </w:rPr>
        <w:t xml:space="preserve"> (quản lý bằng hệ thống/excel/ghi sổ)</w:t>
      </w:r>
    </w:p>
    <w:p w14:paraId="3E6F079C" w14:textId="28E81950"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Cô có thể mô tả một lần bán hàng điển hình, từ lúc khách gọi món đến khi thanh toán được không ạ?</w:t>
      </w:r>
    </w:p>
    <w:p w14:paraId="0FC83B44" w14:textId="35BCD946"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Khi khách gọi nhiều món cùng lúc, cô có gặp trường hợp nhớ nhầm hoặc bỏ sót món không ạ?</w:t>
      </w:r>
    </w:p>
    <w:p w14:paraId="1DD65893" w14:textId="2FE9C1CE"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khách muốn thêm, bớt hoặc đổi món sau khi đã gọi thì cô xử lý như thế nào ạ?</w:t>
      </w:r>
    </w:p>
    <w:p w14:paraId="3EA0C993" w14:textId="29277E54"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Khi khách dùng xong mới thanh toán, cô làm cách nào để nhớ khách đã gọi những món gì và số tiền cần thanh toán ạ?</w:t>
      </w:r>
    </w:p>
    <w:p w14:paraId="0978BAA1" w14:textId="11955696"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lastRenderedPageBreak/>
        <w:t>Khi quán đông khách hoặc có nhiều khách gọi món cùng lúc, cô có gặp khó khăn gì trong việc nhớ món, pha chế hoặc tính tiền không ạ?</w:t>
      </w:r>
    </w:p>
    <w:p w14:paraId="24A76958" w14:textId="782EAB7E" w:rsidR="00AD651D" w:rsidRPr="00283862" w:rsidRDefault="00283862" w:rsidP="00576A8C">
      <w:pPr>
        <w:numPr>
          <w:ilvl w:val="1"/>
          <w:numId w:val="17"/>
        </w:numPr>
        <w:spacing w:line="360" w:lineRule="auto"/>
        <w:ind w:left="630"/>
        <w:jc w:val="both"/>
        <w:rPr>
          <w:rFonts w:ascii="Times New Roman" w:hAnsi="Times New Roman" w:cs="Times New Roman"/>
          <w:b/>
          <w:bCs/>
          <w:sz w:val="26"/>
          <w:szCs w:val="26"/>
        </w:rPr>
      </w:pPr>
      <w:r>
        <w:rPr>
          <w:rFonts w:ascii="Times New Roman" w:hAnsi="Times New Roman" w:cs="Times New Roman"/>
          <w:b/>
          <w:bCs/>
          <w:sz w:val="26"/>
          <w:szCs w:val="26"/>
        </w:rPr>
        <w:t>Câu hỏi về t</w:t>
      </w:r>
      <w:r w:rsidRPr="00283862">
        <w:rPr>
          <w:rFonts w:ascii="Times New Roman" w:hAnsi="Times New Roman" w:cs="Times New Roman"/>
          <w:b/>
          <w:bCs/>
          <w:sz w:val="26"/>
          <w:szCs w:val="26"/>
        </w:rPr>
        <w:t xml:space="preserve">hanh toán, hóa đơn và doanh thu </w:t>
      </w:r>
      <w:r>
        <w:rPr>
          <w:rFonts w:ascii="Times New Roman" w:hAnsi="Times New Roman" w:cs="Times New Roman"/>
          <w:b/>
          <w:bCs/>
          <w:sz w:val="26"/>
          <w:szCs w:val="26"/>
        </w:rPr>
        <w:t>(as-is)</w:t>
      </w:r>
    </w:p>
    <w:p w14:paraId="2CFC6C86" w14:textId="585D830E"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Khi khách thanh toán thì quán mình thường sử dụng những hình thức thanh toán nào ạ?</w:t>
      </w:r>
      <w:r w:rsidR="001626D9">
        <w:rPr>
          <w:rFonts w:ascii="Times New Roman" w:hAnsi="Times New Roman" w:cs="Times New Roman"/>
          <w:sz w:val="26"/>
          <w:szCs w:val="26"/>
        </w:rPr>
        <w:t xml:space="preserve"> (tiền mặt</w:t>
      </w:r>
      <w:r w:rsidR="00622767">
        <w:rPr>
          <w:rFonts w:ascii="Times New Roman" w:hAnsi="Times New Roman" w:cs="Times New Roman"/>
          <w:sz w:val="26"/>
          <w:szCs w:val="26"/>
        </w:rPr>
        <w:t>, c</w:t>
      </w:r>
      <w:r w:rsidR="001626D9">
        <w:rPr>
          <w:rFonts w:ascii="Times New Roman" w:hAnsi="Times New Roman" w:cs="Times New Roman"/>
          <w:sz w:val="26"/>
          <w:szCs w:val="26"/>
        </w:rPr>
        <w:t>huyển khoản)</w:t>
      </w:r>
    </w:p>
    <w:p w14:paraId="014E7C22" w14:textId="548665EE"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Sau khi khách thanh toán, quán có lập hoặc lưu lại hóa đơn/phiếu bán hàng không ạ?</w:t>
      </w:r>
    </w:p>
    <w:p w14:paraId="21E357E7" w14:textId="7A70CD71"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khách hủy món, đổi món hoặc yêu cầu hoàn tiền thì hiện tại quán xử lý như thế nào ạ?</w:t>
      </w:r>
    </w:p>
    <w:p w14:paraId="14B27CB1" w14:textId="26F75B28"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Cuối ngày cô thường làm cách nào để biết hôm nay quán bán được bao nhiêu và doanh thu là bao nhiêu ạ?</w:t>
      </w:r>
    </w:p>
    <w:p w14:paraId="3A8B9146" w14:textId="366DA247"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Cô có ghi lại hoặc theo dõi doanh thu theo từng ngày hoặc theo từng món không ạ?</w:t>
      </w:r>
    </w:p>
    <w:p w14:paraId="139F4C49" w14:textId="28A754D1"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Việc tổng hợp doanh thu theo cách hiện tại có khi nào gây khó khăn hoặc mất thời gian cho cô không ạ?</w:t>
      </w:r>
    </w:p>
    <w:p w14:paraId="3A89926A" w14:textId="5CE8AE2C" w:rsidR="00AD651D" w:rsidRPr="00283862" w:rsidRDefault="00283862" w:rsidP="00576A8C">
      <w:pPr>
        <w:numPr>
          <w:ilvl w:val="1"/>
          <w:numId w:val="17"/>
        </w:numPr>
        <w:spacing w:line="360" w:lineRule="auto"/>
        <w:ind w:left="630"/>
        <w:jc w:val="both"/>
        <w:rPr>
          <w:rFonts w:ascii="Times New Roman" w:hAnsi="Times New Roman" w:cs="Times New Roman"/>
          <w:b/>
          <w:bCs/>
          <w:sz w:val="26"/>
          <w:szCs w:val="26"/>
        </w:rPr>
      </w:pPr>
      <w:r w:rsidRPr="00283862">
        <w:rPr>
          <w:rFonts w:ascii="Times New Roman" w:hAnsi="Times New Roman" w:cs="Times New Roman"/>
          <w:b/>
          <w:bCs/>
          <w:sz w:val="26"/>
          <w:szCs w:val="26"/>
        </w:rPr>
        <w:t>Câu hỏi về món và công thức (as-is)</w:t>
      </w:r>
    </w:p>
    <w:p w14:paraId="7C98F806" w14:textId="60316A89"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Hiện tại quán có những món nào và khoảng bao nhiêu món ạ?</w:t>
      </w:r>
    </w:p>
    <w:p w14:paraId="7B9FAD7F" w14:textId="39B3DC5D"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Khi có món mới, ngừng bán món hoặc thay đổi giá thì cô cập nhật thông tin như thế nào ạ?</w:t>
      </w:r>
    </w:p>
    <w:p w14:paraId="4908C22D" w14:textId="7E52632E"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Hiện tại mỗi món nước có công thức hoặc định lượng nguyên liệu cụ thể không ạ?</w:t>
      </w:r>
    </w:p>
    <w:p w14:paraId="05C6C7D4" w14:textId="1049893D"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Khi pha cùng một món, lượng nguyên liệu mỗi lần có cố định hay có thể thay đổi tùy theo từng lần pha ạ?</w:t>
      </w:r>
    </w:p>
    <w:p w14:paraId="678872CC" w14:textId="7FC771ED"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Quán có ghi chép hoặc quản lý công thức, định lượng nguyên liệu của từng món để theo dõi không ạ?</w:t>
      </w:r>
    </w:p>
    <w:p w14:paraId="35E0E13F" w14:textId="094A3B09"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Cô có gặp trường hợp món tạm hết nhưng khách vẫn gọi món đó không ạ?</w:t>
      </w:r>
    </w:p>
    <w:p w14:paraId="245D71C3" w14:textId="2CF0AD3A" w:rsidR="00AD651D" w:rsidRPr="00283862" w:rsidRDefault="00283862" w:rsidP="00576A8C">
      <w:pPr>
        <w:numPr>
          <w:ilvl w:val="1"/>
          <w:numId w:val="17"/>
        </w:numPr>
        <w:spacing w:line="360" w:lineRule="auto"/>
        <w:ind w:left="630"/>
        <w:jc w:val="both"/>
        <w:rPr>
          <w:rFonts w:ascii="Times New Roman" w:hAnsi="Times New Roman" w:cs="Times New Roman"/>
          <w:b/>
          <w:bCs/>
          <w:sz w:val="26"/>
          <w:szCs w:val="26"/>
        </w:rPr>
      </w:pPr>
      <w:r w:rsidRPr="00283862">
        <w:rPr>
          <w:rFonts w:ascii="Times New Roman" w:hAnsi="Times New Roman" w:cs="Times New Roman"/>
          <w:b/>
          <w:bCs/>
          <w:sz w:val="26"/>
          <w:szCs w:val="26"/>
        </w:rPr>
        <w:t>Câu hỏi về tồn kho (as-is)</w:t>
      </w:r>
    </w:p>
    <w:p w14:paraId="015BA615" w14:textId="609173FD"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Quán thường nhập những nguyên liệu chính nào và việc nhập nguyên liệu được thực hiện như thế nào ạ?</w:t>
      </w:r>
    </w:p>
    <w:p w14:paraId="303EEE1F" w14:textId="0EBC157F"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lastRenderedPageBreak/>
        <w:t>Cô có ghi lại số lượng nguyên liệu nhập vào và còn lại không ạ?</w:t>
      </w:r>
    </w:p>
    <w:p w14:paraId="0F9CE95B" w14:textId="63F37AD4"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Khi chuẩn bị pha chế, cô thường làm thế nào để biết nguyên liệu cần dùng vẫn còn đủ không ạ?</w:t>
      </w:r>
    </w:p>
    <w:p w14:paraId="20F48E67" w14:textId="0708495F"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Quán thường kiểm tra hoặc kiểm kê nguyên liệu bao lâu một lần ạ?</w:t>
      </w:r>
    </w:p>
    <w:p w14:paraId="7A84EADF" w14:textId="155A3708" w:rsidR="00AD651D" w:rsidRPr="00B82AF6" w:rsidRDefault="00B82AF6" w:rsidP="00576A8C">
      <w:pPr>
        <w:numPr>
          <w:ilvl w:val="1"/>
          <w:numId w:val="17"/>
        </w:numPr>
        <w:spacing w:line="360" w:lineRule="auto"/>
        <w:ind w:left="630"/>
        <w:jc w:val="both"/>
        <w:rPr>
          <w:rFonts w:ascii="Times New Roman" w:hAnsi="Times New Roman" w:cs="Times New Roman"/>
          <w:b/>
          <w:bCs/>
          <w:sz w:val="26"/>
          <w:szCs w:val="26"/>
        </w:rPr>
      </w:pPr>
      <w:r w:rsidRPr="00B82AF6">
        <w:rPr>
          <w:rFonts w:ascii="Times New Roman" w:hAnsi="Times New Roman" w:cs="Times New Roman"/>
          <w:b/>
          <w:bCs/>
          <w:sz w:val="26"/>
          <w:szCs w:val="26"/>
        </w:rPr>
        <w:t>Câu hỏi về quản lý khách hàng (as-is)</w:t>
      </w:r>
    </w:p>
    <w:p w14:paraId="07532D06" w14:textId="55E1868C"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Hiện tại quán có lưu thông tin khách hàng hoặc có cách nào để nhận biết khách quen không ạ?</w:t>
      </w:r>
    </w:p>
    <w:p w14:paraId="6243B7A1" w14:textId="1CE86333"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Quán hiện có chương trình tích điểm, khuyến mãi hoặc chăm sóc khách hàng thân thiết không ạ?</w:t>
      </w:r>
    </w:p>
    <w:p w14:paraId="53624C50" w14:textId="01A10736" w:rsidR="00AD651D" w:rsidRPr="00B82AF6" w:rsidRDefault="00B82AF6" w:rsidP="00576A8C">
      <w:pPr>
        <w:numPr>
          <w:ilvl w:val="1"/>
          <w:numId w:val="17"/>
        </w:numPr>
        <w:spacing w:line="360" w:lineRule="auto"/>
        <w:ind w:left="630"/>
        <w:jc w:val="both"/>
        <w:rPr>
          <w:rFonts w:ascii="Times New Roman" w:hAnsi="Times New Roman" w:cs="Times New Roman"/>
          <w:b/>
          <w:bCs/>
          <w:sz w:val="26"/>
          <w:szCs w:val="26"/>
        </w:rPr>
      </w:pPr>
      <w:r>
        <w:rPr>
          <w:rFonts w:ascii="Times New Roman" w:hAnsi="Times New Roman" w:cs="Times New Roman"/>
          <w:b/>
          <w:bCs/>
          <w:sz w:val="26"/>
          <w:szCs w:val="26"/>
        </w:rPr>
        <w:t>Câu hỏi về q</w:t>
      </w:r>
      <w:r w:rsidRPr="00B82AF6">
        <w:rPr>
          <w:rFonts w:ascii="Times New Roman" w:hAnsi="Times New Roman" w:cs="Times New Roman"/>
          <w:b/>
          <w:bCs/>
          <w:sz w:val="26"/>
          <w:szCs w:val="26"/>
        </w:rPr>
        <w:t>uản lý nhân viên (as-is)</w:t>
      </w:r>
    </w:p>
    <w:p w14:paraId="09A375C7" w14:textId="622A6AEC" w:rsidR="00630403" w:rsidRDefault="00735786" w:rsidP="00630403">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Hiện tại quán mình có nhân viên nào khác ngoài cô không ạ?</w:t>
      </w:r>
    </w:p>
    <w:p w14:paraId="1E8B00A0" w14:textId="7524DA73" w:rsidR="00630403" w:rsidRPr="00630403" w:rsidRDefault="00E56BB7" w:rsidP="00630403">
      <w:pPr>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Nếu có nhân viên thì nhân viên sẽ làm gì?</w:t>
      </w:r>
    </w:p>
    <w:p w14:paraId="1135F61E" w14:textId="48067A6F" w:rsidR="00AD651D" w:rsidRPr="000C5B97" w:rsidRDefault="000C5B97" w:rsidP="00576A8C">
      <w:pPr>
        <w:numPr>
          <w:ilvl w:val="1"/>
          <w:numId w:val="17"/>
        </w:numPr>
        <w:spacing w:line="360" w:lineRule="auto"/>
        <w:ind w:left="630"/>
        <w:jc w:val="both"/>
        <w:rPr>
          <w:rFonts w:ascii="Times New Roman" w:hAnsi="Times New Roman" w:cs="Times New Roman"/>
          <w:b/>
          <w:bCs/>
          <w:sz w:val="26"/>
          <w:szCs w:val="26"/>
        </w:rPr>
      </w:pPr>
      <w:r w:rsidRPr="000C5B97">
        <w:rPr>
          <w:rFonts w:ascii="Times New Roman" w:hAnsi="Times New Roman" w:cs="Times New Roman"/>
          <w:b/>
          <w:bCs/>
          <w:sz w:val="26"/>
          <w:szCs w:val="26"/>
        </w:rPr>
        <w:t>Câu hỏi về bán hàng (improvement)</w:t>
      </w:r>
    </w:p>
    <w:p w14:paraId="7902D1F6" w14:textId="1E264133"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cho phép cô chọn món, tạo đơn và chỉnh sửa đơn khi khách thêm, bớt hoặc đổi món, cô thấy có thuận tiện hơn cách hiện tại không ạ?</w:t>
      </w:r>
    </w:p>
    <w:p w14:paraId="4B77246D" w14:textId="2DC949F0"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hiển thị rõ các món khách đã gọi và số tiền cần thanh toán, cô thấy chức năng này có giúp việc bán hàng thuận tiện hơn không ạ?</w:t>
      </w:r>
    </w:p>
    <w:p w14:paraId="0279C5E0" w14:textId="292F5EC0" w:rsidR="00AD651D" w:rsidRPr="000C5B97" w:rsidRDefault="000C5B97" w:rsidP="00576A8C">
      <w:pPr>
        <w:numPr>
          <w:ilvl w:val="1"/>
          <w:numId w:val="17"/>
        </w:numPr>
        <w:spacing w:line="360" w:lineRule="auto"/>
        <w:ind w:hanging="450"/>
        <w:jc w:val="both"/>
        <w:rPr>
          <w:rFonts w:ascii="Times New Roman" w:hAnsi="Times New Roman" w:cs="Times New Roman"/>
          <w:b/>
          <w:bCs/>
          <w:sz w:val="26"/>
          <w:szCs w:val="26"/>
        </w:rPr>
      </w:pPr>
      <w:r w:rsidRPr="000C5B97">
        <w:rPr>
          <w:rFonts w:ascii="Times New Roman" w:hAnsi="Times New Roman" w:cs="Times New Roman"/>
          <w:b/>
          <w:bCs/>
          <w:sz w:val="26"/>
          <w:szCs w:val="26"/>
        </w:rPr>
        <w:t>Câu hỏi về hóa đơn và thanh toán (improvement)</w:t>
      </w:r>
    </w:p>
    <w:p w14:paraId="6DE4BC5A" w14:textId="0565CF2B"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tự động tính tổng tiền, tạo và lưu hóa đơn sau mỗi lần bán hàng để có thể tra cứu lại khi cần, cô thấy chức năng này có cần thiết không ạ?</w:t>
      </w:r>
    </w:p>
    <w:p w14:paraId="7682B98B" w14:textId="1CC324C1"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khách đổi hoặc hủy món, cô có muốn hệ thống cho phép chỉnh sửa đơn hàng và cập nhật lại số tiền cần thanh toán không ạ?</w:t>
      </w:r>
    </w:p>
    <w:p w14:paraId="208B472F" w14:textId="159CB24C" w:rsidR="00AD651D" w:rsidRPr="000C5B97" w:rsidRDefault="000C5B97" w:rsidP="00576A8C">
      <w:pPr>
        <w:numPr>
          <w:ilvl w:val="1"/>
          <w:numId w:val="17"/>
        </w:numPr>
        <w:spacing w:line="360" w:lineRule="auto"/>
        <w:ind w:hanging="54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0C5B97">
        <w:rPr>
          <w:rFonts w:ascii="Times New Roman" w:hAnsi="Times New Roman" w:cs="Times New Roman"/>
          <w:b/>
          <w:bCs/>
          <w:sz w:val="26"/>
          <w:szCs w:val="26"/>
        </w:rPr>
        <w:t>Câu hỏi về</w:t>
      </w:r>
      <w:r>
        <w:rPr>
          <w:rFonts w:ascii="Times New Roman" w:hAnsi="Times New Roman" w:cs="Times New Roman"/>
          <w:b/>
          <w:bCs/>
          <w:sz w:val="26"/>
          <w:szCs w:val="26"/>
        </w:rPr>
        <w:t xml:space="preserve"> </w:t>
      </w:r>
      <w:r w:rsidRPr="000C5B97">
        <w:rPr>
          <w:rFonts w:ascii="Times New Roman" w:hAnsi="Times New Roman" w:cs="Times New Roman"/>
          <w:b/>
          <w:bCs/>
          <w:sz w:val="26"/>
          <w:szCs w:val="26"/>
        </w:rPr>
        <w:t>món và công thức</w:t>
      </w:r>
      <w:r w:rsidR="003E22B5">
        <w:rPr>
          <w:rFonts w:ascii="Times New Roman" w:hAnsi="Times New Roman" w:cs="Times New Roman"/>
          <w:b/>
          <w:bCs/>
          <w:sz w:val="26"/>
          <w:szCs w:val="26"/>
        </w:rPr>
        <w:t xml:space="preserve"> </w:t>
      </w:r>
      <w:r w:rsidR="003E22B5" w:rsidRPr="000C5B97">
        <w:rPr>
          <w:rFonts w:ascii="Times New Roman" w:hAnsi="Times New Roman" w:cs="Times New Roman"/>
          <w:b/>
          <w:bCs/>
          <w:sz w:val="26"/>
          <w:szCs w:val="26"/>
        </w:rPr>
        <w:t>(improvement)</w:t>
      </w:r>
    </w:p>
    <w:p w14:paraId="646E09A8" w14:textId="690FC345"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cho phép cô thêm, sửa, xóa món, thay đổi giá và bật/tắt món khi món tạm hết, cô thấy có thuận tiện không ạ?</w:t>
      </w:r>
    </w:p>
    <w:p w14:paraId="64AC6864" w14:textId="02378E8C" w:rsidR="00D371F4" w:rsidRPr="002E29BB"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Đối với công thức và định lượng món nước, nếu lượng nguyên liệu mỗi lần pha không cố định, cô có thấy cần đưa chức năng quản lý công thức và định lượng vào hệ thống không ạ?</w:t>
      </w:r>
    </w:p>
    <w:p w14:paraId="131BB234" w14:textId="65A3D874" w:rsidR="00AD651D" w:rsidRPr="000D4783" w:rsidRDefault="000D4783" w:rsidP="00576A8C">
      <w:pPr>
        <w:numPr>
          <w:ilvl w:val="1"/>
          <w:numId w:val="17"/>
        </w:numPr>
        <w:spacing w:line="360" w:lineRule="auto"/>
        <w:ind w:hanging="630"/>
        <w:jc w:val="both"/>
        <w:rPr>
          <w:rFonts w:ascii="Times New Roman" w:hAnsi="Times New Roman" w:cs="Times New Roman"/>
          <w:b/>
          <w:bCs/>
          <w:sz w:val="26"/>
          <w:szCs w:val="26"/>
        </w:rPr>
      </w:pPr>
      <w:r>
        <w:rPr>
          <w:rFonts w:ascii="Times New Roman" w:hAnsi="Times New Roman" w:cs="Times New Roman"/>
          <w:b/>
          <w:bCs/>
          <w:sz w:val="26"/>
          <w:szCs w:val="26"/>
        </w:rPr>
        <w:lastRenderedPageBreak/>
        <w:t>C</w:t>
      </w:r>
      <w:r w:rsidRPr="000D4783">
        <w:rPr>
          <w:rFonts w:ascii="Times New Roman" w:hAnsi="Times New Roman" w:cs="Times New Roman"/>
          <w:b/>
          <w:bCs/>
          <w:sz w:val="26"/>
          <w:szCs w:val="26"/>
        </w:rPr>
        <w:t>âu hỏi về</w:t>
      </w:r>
      <w:r>
        <w:rPr>
          <w:rFonts w:ascii="Times New Roman" w:hAnsi="Times New Roman" w:cs="Times New Roman"/>
          <w:b/>
          <w:bCs/>
          <w:sz w:val="26"/>
          <w:szCs w:val="26"/>
        </w:rPr>
        <w:t xml:space="preserve"> </w:t>
      </w:r>
      <w:r w:rsidRPr="000D4783">
        <w:rPr>
          <w:rFonts w:ascii="Times New Roman" w:hAnsi="Times New Roman" w:cs="Times New Roman"/>
          <w:b/>
          <w:bCs/>
          <w:sz w:val="26"/>
          <w:szCs w:val="26"/>
        </w:rPr>
        <w:t>tồn kho</w:t>
      </w:r>
      <w:r w:rsidR="003E22B5">
        <w:rPr>
          <w:rFonts w:ascii="Times New Roman" w:hAnsi="Times New Roman" w:cs="Times New Roman"/>
          <w:b/>
          <w:bCs/>
          <w:sz w:val="26"/>
          <w:szCs w:val="26"/>
        </w:rPr>
        <w:t xml:space="preserve"> </w:t>
      </w:r>
      <w:r w:rsidR="003E22B5" w:rsidRPr="000C5B97">
        <w:rPr>
          <w:rFonts w:ascii="Times New Roman" w:hAnsi="Times New Roman" w:cs="Times New Roman"/>
          <w:b/>
          <w:bCs/>
          <w:sz w:val="26"/>
          <w:szCs w:val="26"/>
        </w:rPr>
        <w:t>(improvement)</w:t>
      </w:r>
    </w:p>
    <w:p w14:paraId="146E7699" w14:textId="6B3F610E"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hỗ trợ ghi nhận nguyên liệu nhập vào, số lượng tồn và cảnh báo khi nguyên liệu sắp hết, cô thấy chức năng này có cần thiết không ạ?</w:t>
      </w:r>
    </w:p>
    <w:p w14:paraId="7BF2C422" w14:textId="3A03A936" w:rsidR="00AD651D" w:rsidRPr="000D4783" w:rsidRDefault="000D4783" w:rsidP="00576A8C">
      <w:pPr>
        <w:numPr>
          <w:ilvl w:val="1"/>
          <w:numId w:val="17"/>
        </w:numPr>
        <w:spacing w:line="360" w:lineRule="auto"/>
        <w:ind w:hanging="630"/>
        <w:jc w:val="both"/>
        <w:rPr>
          <w:rFonts w:ascii="Times New Roman" w:hAnsi="Times New Roman" w:cs="Times New Roman"/>
          <w:b/>
          <w:bCs/>
          <w:sz w:val="26"/>
          <w:szCs w:val="26"/>
        </w:rPr>
      </w:pPr>
      <w:r w:rsidRPr="000D4783">
        <w:rPr>
          <w:rFonts w:ascii="Times New Roman" w:hAnsi="Times New Roman" w:cs="Times New Roman"/>
          <w:b/>
          <w:bCs/>
          <w:sz w:val="26"/>
          <w:szCs w:val="26"/>
        </w:rPr>
        <w:t>Câu hỏi về quản lý khách hàng</w:t>
      </w:r>
      <w:r w:rsidR="003E22B5">
        <w:rPr>
          <w:rFonts w:ascii="Times New Roman" w:hAnsi="Times New Roman" w:cs="Times New Roman"/>
          <w:b/>
          <w:bCs/>
          <w:sz w:val="26"/>
          <w:szCs w:val="26"/>
        </w:rPr>
        <w:t xml:space="preserve"> </w:t>
      </w:r>
      <w:r w:rsidR="003E22B5" w:rsidRPr="000C5B97">
        <w:rPr>
          <w:rFonts w:ascii="Times New Roman" w:hAnsi="Times New Roman" w:cs="Times New Roman"/>
          <w:b/>
          <w:bCs/>
          <w:sz w:val="26"/>
          <w:szCs w:val="26"/>
        </w:rPr>
        <w:t>(improvement)</w:t>
      </w:r>
    </w:p>
    <w:p w14:paraId="51296223" w14:textId="53F8A4AA"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lưu thông tin khách quen và lịch sử mua hàng, cô thấy chức năng này có cần thiết cho quán không ạ?</w:t>
      </w:r>
    </w:p>
    <w:p w14:paraId="6B97A7F4" w14:textId="4DCEABF4" w:rsidR="00AD651D" w:rsidRPr="003E22B5" w:rsidRDefault="003E22B5" w:rsidP="00576A8C">
      <w:pPr>
        <w:numPr>
          <w:ilvl w:val="1"/>
          <w:numId w:val="17"/>
        </w:numPr>
        <w:spacing w:line="360" w:lineRule="auto"/>
        <w:ind w:hanging="630"/>
        <w:jc w:val="both"/>
        <w:rPr>
          <w:rFonts w:ascii="Times New Roman" w:hAnsi="Times New Roman" w:cs="Times New Roman"/>
          <w:b/>
          <w:bCs/>
          <w:sz w:val="26"/>
          <w:szCs w:val="26"/>
        </w:rPr>
      </w:pPr>
      <w:r w:rsidRPr="003E22B5">
        <w:rPr>
          <w:rFonts w:ascii="Times New Roman" w:hAnsi="Times New Roman" w:cs="Times New Roman"/>
          <w:b/>
          <w:bCs/>
          <w:sz w:val="26"/>
          <w:szCs w:val="26"/>
        </w:rPr>
        <w:t>Câu hỏi về quản lý nhân viên</w:t>
      </w:r>
      <w:r>
        <w:rPr>
          <w:rFonts w:ascii="Times New Roman" w:hAnsi="Times New Roman" w:cs="Times New Roman"/>
          <w:b/>
          <w:bCs/>
          <w:sz w:val="26"/>
          <w:szCs w:val="26"/>
        </w:rPr>
        <w:t xml:space="preserve"> </w:t>
      </w:r>
      <w:r w:rsidRPr="000C5B97">
        <w:rPr>
          <w:rFonts w:ascii="Times New Roman" w:hAnsi="Times New Roman" w:cs="Times New Roman"/>
          <w:b/>
          <w:bCs/>
          <w:sz w:val="26"/>
          <w:szCs w:val="26"/>
        </w:rPr>
        <w:t>(improvement)</w:t>
      </w:r>
    </w:p>
    <w:p w14:paraId="06E3CB53" w14:textId="0D0CE0BB" w:rsidR="00AD651D" w:rsidRPr="00AA5A64" w:rsidRDefault="00014068" w:rsidP="00576A8C">
      <w:pPr>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C</w:t>
      </w:r>
      <w:r w:rsidR="0037597A" w:rsidRPr="00AA5A64">
        <w:rPr>
          <w:rFonts w:ascii="Times New Roman" w:hAnsi="Times New Roman" w:cs="Times New Roman"/>
          <w:sz w:val="26"/>
          <w:szCs w:val="26"/>
        </w:rPr>
        <w:t>ô</w:t>
      </w:r>
      <w:r w:rsidR="00735786" w:rsidRPr="00AA5A64">
        <w:rPr>
          <w:rFonts w:ascii="Times New Roman" w:hAnsi="Times New Roman" w:cs="Times New Roman"/>
          <w:sz w:val="26"/>
          <w:szCs w:val="26"/>
        </w:rPr>
        <w:t xml:space="preserve"> có muốn hệ thống hỗ trợ tài khoản và phân quyền cho từng nhân viên không ạ?</w:t>
      </w:r>
    </w:p>
    <w:p w14:paraId="053352A5" w14:textId="64DFA47E" w:rsidR="00AD651D" w:rsidRPr="003E22B5" w:rsidRDefault="003E22B5" w:rsidP="00576A8C">
      <w:pPr>
        <w:numPr>
          <w:ilvl w:val="1"/>
          <w:numId w:val="17"/>
        </w:numPr>
        <w:spacing w:line="360" w:lineRule="auto"/>
        <w:ind w:hanging="630"/>
        <w:jc w:val="both"/>
        <w:rPr>
          <w:rFonts w:ascii="Times New Roman" w:hAnsi="Times New Roman" w:cs="Times New Roman"/>
          <w:b/>
          <w:bCs/>
          <w:sz w:val="26"/>
          <w:szCs w:val="26"/>
        </w:rPr>
      </w:pPr>
      <w:r>
        <w:rPr>
          <w:rFonts w:ascii="Times New Roman" w:hAnsi="Times New Roman" w:cs="Times New Roman"/>
          <w:b/>
          <w:bCs/>
          <w:sz w:val="26"/>
          <w:szCs w:val="26"/>
        </w:rPr>
        <w:t>Câu hỏi về</w:t>
      </w:r>
      <w:r w:rsidRPr="003E22B5">
        <w:rPr>
          <w:rFonts w:ascii="Times New Roman" w:hAnsi="Times New Roman" w:cs="Times New Roman"/>
          <w:b/>
          <w:bCs/>
          <w:sz w:val="26"/>
          <w:szCs w:val="26"/>
        </w:rPr>
        <w:t xml:space="preserve"> báo cáo doanh thu</w:t>
      </w:r>
      <w:r>
        <w:rPr>
          <w:rFonts w:ascii="Times New Roman" w:hAnsi="Times New Roman" w:cs="Times New Roman"/>
          <w:b/>
          <w:bCs/>
          <w:sz w:val="26"/>
          <w:szCs w:val="26"/>
        </w:rPr>
        <w:t xml:space="preserve"> </w:t>
      </w:r>
      <w:r w:rsidRPr="000C5B97">
        <w:rPr>
          <w:rFonts w:ascii="Times New Roman" w:hAnsi="Times New Roman" w:cs="Times New Roman"/>
          <w:b/>
          <w:bCs/>
          <w:sz w:val="26"/>
          <w:szCs w:val="26"/>
        </w:rPr>
        <w:t>(improvement)</w:t>
      </w:r>
    </w:p>
    <w:p w14:paraId="2D60C00C" w14:textId="440AB97E"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Nếu hệ thống tự động tổng hợp doanh thu theo ngày, tháng và theo từng món, cô thấy có thuận tiện hơn cách hiện tại không ạ?</w:t>
      </w:r>
    </w:p>
    <w:p w14:paraId="690C5819" w14:textId="3F4863A5" w:rsidR="00AD651D" w:rsidRPr="00AA5A64" w:rsidRDefault="00C13A52"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Cô có muốn hệ thống thống kê những món bán chạy và bán chậm theo từng ngày, tháng hoặc khoảng thời gian không ạ?</w:t>
      </w:r>
    </w:p>
    <w:p w14:paraId="360917B7" w14:textId="1E98CD01" w:rsidR="00AD651D" w:rsidRPr="00AA5A64" w:rsidRDefault="00FB7FBD"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Cô có muốn hệ thống hiển thị báo cáo dưới dạng bảng hoặc biểu đồ để dễ theo dõi tình hình kinh doanh không ạ?</w:t>
      </w:r>
    </w:p>
    <w:p w14:paraId="415863BE" w14:textId="3F9C814B" w:rsidR="00AD651D" w:rsidRPr="003E22B5" w:rsidRDefault="003E22B5" w:rsidP="00576A8C">
      <w:pPr>
        <w:numPr>
          <w:ilvl w:val="1"/>
          <w:numId w:val="17"/>
        </w:numPr>
        <w:spacing w:line="360" w:lineRule="auto"/>
        <w:ind w:hanging="630"/>
        <w:jc w:val="both"/>
        <w:rPr>
          <w:rFonts w:ascii="Times New Roman" w:hAnsi="Times New Roman" w:cs="Times New Roman"/>
          <w:b/>
          <w:bCs/>
          <w:sz w:val="26"/>
          <w:szCs w:val="26"/>
        </w:rPr>
      </w:pPr>
      <w:r>
        <w:rPr>
          <w:rFonts w:ascii="Times New Roman" w:hAnsi="Times New Roman" w:cs="Times New Roman"/>
          <w:b/>
          <w:bCs/>
          <w:sz w:val="26"/>
          <w:szCs w:val="26"/>
        </w:rPr>
        <w:t>Câu hỏi về</w:t>
      </w:r>
      <w:r w:rsidRPr="003E22B5">
        <w:rPr>
          <w:rFonts w:ascii="Times New Roman" w:hAnsi="Times New Roman" w:cs="Times New Roman"/>
          <w:b/>
          <w:bCs/>
          <w:sz w:val="26"/>
          <w:szCs w:val="26"/>
        </w:rPr>
        <w:t xml:space="preserve"> yêu cầu phi chức năng</w:t>
      </w:r>
    </w:p>
    <w:p w14:paraId="7FD46EA2" w14:textId="0608636F" w:rsidR="00AD651D" w:rsidRPr="00AA5A6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 xml:space="preserve">Cô mong muốn hệ thống có những đặc điểm gì để sử dụng thuận tiện và an toàn? </w:t>
      </w:r>
      <w:r w:rsidR="00AE3427">
        <w:rPr>
          <w:rFonts w:ascii="Times New Roman" w:hAnsi="Times New Roman" w:cs="Times New Roman"/>
          <w:sz w:val="26"/>
          <w:szCs w:val="26"/>
        </w:rPr>
        <w:t>(</w:t>
      </w:r>
      <w:r w:rsidRPr="00AA5A64">
        <w:rPr>
          <w:rFonts w:ascii="Times New Roman" w:hAnsi="Times New Roman" w:cs="Times New Roman"/>
          <w:sz w:val="26"/>
          <w:szCs w:val="26"/>
        </w:rPr>
        <w:t>giao diện dễ nhìn, dễ thao tác, tốc độ nhanh, dữ liệu được bảo mật và có thể sao lưu khi xảy ra sự cố</w:t>
      </w:r>
      <w:r w:rsidR="00AE3427">
        <w:rPr>
          <w:rFonts w:ascii="Times New Roman" w:hAnsi="Times New Roman" w:cs="Times New Roman"/>
          <w:sz w:val="26"/>
          <w:szCs w:val="26"/>
        </w:rPr>
        <w:t>)</w:t>
      </w:r>
    </w:p>
    <w:p w14:paraId="1D8DC913" w14:textId="2733E60A" w:rsidR="00AD651D" w:rsidRPr="00AA5A64" w:rsidRDefault="002E29BB" w:rsidP="00576A8C">
      <w:pPr>
        <w:numPr>
          <w:ilvl w:val="0"/>
          <w:numId w:val="18"/>
        </w:numPr>
        <w:spacing w:line="360" w:lineRule="auto"/>
        <w:jc w:val="both"/>
        <w:rPr>
          <w:rFonts w:ascii="Times New Roman" w:hAnsi="Times New Roman" w:cs="Times New Roman"/>
          <w:sz w:val="26"/>
          <w:szCs w:val="26"/>
        </w:rPr>
      </w:pPr>
      <w:r>
        <w:rPr>
          <w:rFonts w:ascii="Times New Roman" w:hAnsi="Times New Roman" w:cs="Times New Roman"/>
          <w:sz w:val="26"/>
          <w:szCs w:val="26"/>
        </w:rPr>
        <w:t>N</w:t>
      </w:r>
      <w:r w:rsidR="00735786" w:rsidRPr="00AA5A64">
        <w:rPr>
          <w:rFonts w:ascii="Times New Roman" w:hAnsi="Times New Roman" w:cs="Times New Roman"/>
          <w:sz w:val="26"/>
          <w:szCs w:val="26"/>
        </w:rPr>
        <w:t>hóm con đề xuất giao diện đơn giản, chữ dễ đọc, nút rõ ràng và dễ thao tác. Cô mong muốn điều chỉnh gì thêm không ạ?</w:t>
      </w:r>
    </w:p>
    <w:p w14:paraId="64AC687B" w14:textId="5A4A7987" w:rsidR="00D371F4" w:rsidRDefault="00735786" w:rsidP="00576A8C">
      <w:pPr>
        <w:numPr>
          <w:ilvl w:val="0"/>
          <w:numId w:val="18"/>
        </w:numPr>
        <w:spacing w:line="360" w:lineRule="auto"/>
        <w:jc w:val="both"/>
        <w:rPr>
          <w:rFonts w:ascii="Times New Roman" w:hAnsi="Times New Roman" w:cs="Times New Roman"/>
          <w:sz w:val="26"/>
          <w:szCs w:val="26"/>
        </w:rPr>
      </w:pPr>
      <w:r w:rsidRPr="00AA5A64">
        <w:rPr>
          <w:rFonts w:ascii="Times New Roman" w:hAnsi="Times New Roman" w:cs="Times New Roman"/>
          <w:sz w:val="26"/>
          <w:szCs w:val="26"/>
        </w:rPr>
        <w:t>Nhóm con đề xuất nếu xảy ra sự cố như mất máy, hỏng thiết bị hoặc mất dữ liệu thì hệ thống có thể khôi phục lại thông tin đã lưu. C</w:t>
      </w:r>
      <w:r w:rsidR="00AE3427">
        <w:rPr>
          <w:rFonts w:ascii="Times New Roman" w:hAnsi="Times New Roman" w:cs="Times New Roman"/>
          <w:sz w:val="26"/>
          <w:szCs w:val="26"/>
        </w:rPr>
        <w:t>ô</w:t>
      </w:r>
      <w:r w:rsidRPr="00AA5A64">
        <w:rPr>
          <w:rFonts w:ascii="Times New Roman" w:hAnsi="Times New Roman" w:cs="Times New Roman"/>
          <w:sz w:val="26"/>
          <w:szCs w:val="26"/>
        </w:rPr>
        <w:t xml:space="preserve"> thấy cách này có cần thiết với quán mình không ạ?</w:t>
      </w:r>
    </w:p>
    <w:p w14:paraId="35CE9994" w14:textId="63CCC46C" w:rsidR="00576A8C" w:rsidRPr="00576A8C" w:rsidRDefault="00576A8C" w:rsidP="00576A8C">
      <w:pPr>
        <w:pStyle w:val="Heading1"/>
        <w:numPr>
          <w:ilvl w:val="0"/>
          <w:numId w:val="17"/>
        </w:numPr>
        <w:ind w:left="360"/>
        <w:jc w:val="both"/>
        <w:rPr>
          <w:rFonts w:hint="default"/>
        </w:rPr>
      </w:pPr>
      <w:r w:rsidRPr="00576A8C">
        <w:t>T</w:t>
      </w:r>
      <w:r w:rsidRPr="00576A8C">
        <w:rPr>
          <w:rFonts w:ascii="Cambria" w:hAnsi="Cambria" w:cs="Cambria" w:hint="default"/>
        </w:rPr>
        <w:t>ổ</w:t>
      </w:r>
      <w:r w:rsidRPr="00576A8C">
        <w:t>ng k</w:t>
      </w:r>
      <w:r w:rsidRPr="00576A8C">
        <w:rPr>
          <w:rFonts w:ascii="Cambria" w:hAnsi="Cambria" w:cs="Cambria" w:hint="default"/>
        </w:rPr>
        <w:t>ế</w:t>
      </w:r>
      <w:r w:rsidRPr="00576A8C">
        <w:t>t</w:t>
      </w:r>
    </w:p>
    <w:p w14:paraId="462C8A9E" w14:textId="151E19FC" w:rsidR="00576A8C" w:rsidRPr="00576A8C" w:rsidRDefault="00576A8C" w:rsidP="00576A8C">
      <w:pPr>
        <w:spacing w:line="360" w:lineRule="auto"/>
        <w:ind w:firstLine="567"/>
        <w:jc w:val="both"/>
        <w:rPr>
          <w:rFonts w:ascii="Times New Roman" w:hAnsi="Times New Roman" w:cs="Times New Roman"/>
          <w:sz w:val="26"/>
          <w:szCs w:val="26"/>
        </w:rPr>
      </w:pPr>
      <w:r w:rsidRPr="00576A8C">
        <w:rPr>
          <w:rFonts w:ascii="Times New Roman" w:hAnsi="Times New Roman" w:cs="Times New Roman"/>
          <w:sz w:val="26"/>
          <w:szCs w:val="26"/>
        </w:rPr>
        <w:lastRenderedPageBreak/>
        <w:t xml:space="preserve">Cảm ơn </w:t>
      </w:r>
      <w:r>
        <w:rPr>
          <w:rFonts w:ascii="Times New Roman" w:hAnsi="Times New Roman" w:cs="Times New Roman"/>
          <w:sz w:val="26"/>
          <w:szCs w:val="26"/>
        </w:rPr>
        <w:t>cô</w:t>
      </w:r>
      <w:r w:rsidRPr="00576A8C">
        <w:rPr>
          <w:rFonts w:ascii="Times New Roman" w:hAnsi="Times New Roman" w:cs="Times New Roman"/>
          <w:sz w:val="26"/>
          <w:szCs w:val="26"/>
        </w:rPr>
        <w:t xml:space="preserve"> đã tham gia phỏng vấn. Tụi </w:t>
      </w:r>
      <w:r>
        <w:rPr>
          <w:rFonts w:ascii="Times New Roman" w:hAnsi="Times New Roman" w:cs="Times New Roman"/>
          <w:sz w:val="26"/>
          <w:szCs w:val="26"/>
        </w:rPr>
        <w:t>con</w:t>
      </w:r>
      <w:r w:rsidRPr="00576A8C">
        <w:rPr>
          <w:rFonts w:ascii="Times New Roman" w:hAnsi="Times New Roman" w:cs="Times New Roman"/>
          <w:sz w:val="26"/>
          <w:szCs w:val="26"/>
        </w:rPr>
        <w:t xml:space="preserve"> sẽ gửi </w:t>
      </w:r>
      <w:r>
        <w:rPr>
          <w:rFonts w:ascii="Times New Roman" w:hAnsi="Times New Roman" w:cs="Times New Roman"/>
          <w:sz w:val="26"/>
          <w:szCs w:val="26"/>
        </w:rPr>
        <w:t>cho cô</w:t>
      </w:r>
      <w:r w:rsidRPr="00576A8C">
        <w:rPr>
          <w:rFonts w:ascii="Times New Roman" w:hAnsi="Times New Roman" w:cs="Times New Roman"/>
          <w:sz w:val="26"/>
          <w:szCs w:val="26"/>
        </w:rPr>
        <w:t xml:space="preserve"> biên bản phỏng vấn hôm nay vào ngày mai. Nếu trong thời gian tới </w:t>
      </w:r>
      <w:r>
        <w:rPr>
          <w:rFonts w:ascii="Times New Roman" w:hAnsi="Times New Roman" w:cs="Times New Roman"/>
          <w:sz w:val="26"/>
          <w:szCs w:val="26"/>
        </w:rPr>
        <w:t>cô</w:t>
      </w:r>
      <w:r w:rsidRPr="00576A8C">
        <w:rPr>
          <w:rFonts w:ascii="Times New Roman" w:hAnsi="Times New Roman" w:cs="Times New Roman"/>
          <w:sz w:val="26"/>
          <w:szCs w:val="26"/>
        </w:rPr>
        <w:t xml:space="preserve"> có những thắc mắc hay yêu cầu mới thì có thể liên hệ </w:t>
      </w:r>
      <w:r>
        <w:rPr>
          <w:rFonts w:ascii="Times New Roman" w:hAnsi="Times New Roman" w:cs="Times New Roman"/>
          <w:sz w:val="26"/>
          <w:szCs w:val="26"/>
        </w:rPr>
        <w:t>tụi con</w:t>
      </w:r>
      <w:r w:rsidRPr="00576A8C">
        <w:rPr>
          <w:rFonts w:ascii="Times New Roman" w:hAnsi="Times New Roman" w:cs="Times New Roman"/>
          <w:sz w:val="26"/>
          <w:szCs w:val="26"/>
        </w:rPr>
        <w:t xml:space="preserve"> để trao đổi vào lần phỏng vấn tiếp theo ạ.</w:t>
      </w:r>
    </w:p>
    <w:sectPr w:rsidR="00576A8C" w:rsidRPr="00576A8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77412F"/>
    <w:multiLevelType w:val="multilevel"/>
    <w:tmpl w:val="E1307F2E"/>
    <w:lvl w:ilvl="0">
      <w:start w:val="2"/>
      <w:numFmt w:val="decimal"/>
      <w:lvlText w:val="%1."/>
      <w:lvlJc w:val="left"/>
      <w:pPr>
        <w:ind w:left="408" w:hanging="408"/>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CA773DA"/>
    <w:multiLevelType w:val="hybridMultilevel"/>
    <w:tmpl w:val="AFE6BA4C"/>
    <w:lvl w:ilvl="0" w:tplc="3D30B33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B30759"/>
    <w:multiLevelType w:val="hybridMultilevel"/>
    <w:tmpl w:val="0228F8AE"/>
    <w:lvl w:ilvl="0" w:tplc="5B4CFE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7573AA"/>
    <w:multiLevelType w:val="multilevel"/>
    <w:tmpl w:val="2D3EEED4"/>
    <w:lvl w:ilvl="0">
      <w:start w:val="2"/>
      <w:numFmt w:val="decimal"/>
      <w:lvlText w:val="%1."/>
      <w:lvlJc w:val="left"/>
      <w:pPr>
        <w:ind w:left="408" w:hanging="408"/>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2624043"/>
    <w:multiLevelType w:val="hybridMultilevel"/>
    <w:tmpl w:val="29D67B58"/>
    <w:lvl w:ilvl="0" w:tplc="0409000F">
      <w:start w:val="4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D83397"/>
    <w:multiLevelType w:val="multilevel"/>
    <w:tmpl w:val="C4D6FB90"/>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7877BD1"/>
    <w:multiLevelType w:val="hybridMultilevel"/>
    <w:tmpl w:val="EF8A360E"/>
    <w:lvl w:ilvl="0" w:tplc="48EC0610">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B03D0C"/>
    <w:multiLevelType w:val="multilevel"/>
    <w:tmpl w:val="2FC85B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4A141B39"/>
    <w:multiLevelType w:val="hybridMultilevel"/>
    <w:tmpl w:val="1A42C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D65379"/>
    <w:multiLevelType w:val="hybridMultilevel"/>
    <w:tmpl w:val="27DC86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CDF2B4"/>
    <w:multiLevelType w:val="singleLevel"/>
    <w:tmpl w:val="65CDF2B4"/>
    <w:lvl w:ilvl="0">
      <w:start w:val="41"/>
      <w:numFmt w:val="decimal"/>
      <w:suff w:val="space"/>
      <w:lvlText w:val="%1."/>
      <w:lvlJc w:val="left"/>
    </w:lvl>
  </w:abstractNum>
  <w:abstractNum w:abstractNumId="21" w15:restartNumberingAfterBreak="0">
    <w:nsid w:val="774B5439"/>
    <w:multiLevelType w:val="hybridMultilevel"/>
    <w:tmpl w:val="07882CC4"/>
    <w:lvl w:ilvl="0" w:tplc="EC08B8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519810">
    <w:abstractNumId w:val="9"/>
  </w:num>
  <w:num w:numId="2" w16cid:durableId="37780624">
    <w:abstractNumId w:val="7"/>
  </w:num>
  <w:num w:numId="3" w16cid:durableId="745418085">
    <w:abstractNumId w:val="6"/>
  </w:num>
  <w:num w:numId="4" w16cid:durableId="389810157">
    <w:abstractNumId w:val="5"/>
  </w:num>
  <w:num w:numId="5" w16cid:durableId="271014271">
    <w:abstractNumId w:val="4"/>
  </w:num>
  <w:num w:numId="6" w16cid:durableId="880242225">
    <w:abstractNumId w:val="8"/>
  </w:num>
  <w:num w:numId="7" w16cid:durableId="1058095205">
    <w:abstractNumId w:val="3"/>
  </w:num>
  <w:num w:numId="8" w16cid:durableId="115636883">
    <w:abstractNumId w:val="2"/>
  </w:num>
  <w:num w:numId="9" w16cid:durableId="2118789968">
    <w:abstractNumId w:val="1"/>
  </w:num>
  <w:num w:numId="10" w16cid:durableId="1373769163">
    <w:abstractNumId w:val="0"/>
  </w:num>
  <w:num w:numId="11" w16cid:durableId="1948155639">
    <w:abstractNumId w:val="20"/>
  </w:num>
  <w:num w:numId="12" w16cid:durableId="766661424">
    <w:abstractNumId w:val="14"/>
  </w:num>
  <w:num w:numId="13" w16cid:durableId="1359896234">
    <w:abstractNumId w:val="21"/>
  </w:num>
  <w:num w:numId="14" w16cid:durableId="103309153">
    <w:abstractNumId w:val="19"/>
  </w:num>
  <w:num w:numId="15" w16cid:durableId="1716731124">
    <w:abstractNumId w:val="16"/>
  </w:num>
  <w:num w:numId="16" w16cid:durableId="536817867">
    <w:abstractNumId w:val="18"/>
  </w:num>
  <w:num w:numId="17" w16cid:durableId="1957252499">
    <w:abstractNumId w:val="17"/>
  </w:num>
  <w:num w:numId="18" w16cid:durableId="2136633241">
    <w:abstractNumId w:val="12"/>
  </w:num>
  <w:num w:numId="19" w16cid:durableId="1257055541">
    <w:abstractNumId w:val="11"/>
  </w:num>
  <w:num w:numId="20" w16cid:durableId="675498112">
    <w:abstractNumId w:val="15"/>
  </w:num>
  <w:num w:numId="21" w16cid:durableId="40444424">
    <w:abstractNumId w:val="13"/>
  </w:num>
  <w:num w:numId="22" w16cid:durableId="13732625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7F560D4"/>
    <w:rsid w:val="00014068"/>
    <w:rsid w:val="00050A31"/>
    <w:rsid w:val="000511F2"/>
    <w:rsid w:val="000716D2"/>
    <w:rsid w:val="00071AAB"/>
    <w:rsid w:val="000B76C4"/>
    <w:rsid w:val="000C5610"/>
    <w:rsid w:val="000C5B97"/>
    <w:rsid w:val="000D4783"/>
    <w:rsid w:val="000E6552"/>
    <w:rsid w:val="000F3A4F"/>
    <w:rsid w:val="000F59AC"/>
    <w:rsid w:val="001364FE"/>
    <w:rsid w:val="001368DD"/>
    <w:rsid w:val="00144B3B"/>
    <w:rsid w:val="00147DB3"/>
    <w:rsid w:val="001518A5"/>
    <w:rsid w:val="001626D9"/>
    <w:rsid w:val="00170095"/>
    <w:rsid w:val="00170E4F"/>
    <w:rsid w:val="001743F4"/>
    <w:rsid w:val="00187C33"/>
    <w:rsid w:val="001936B7"/>
    <w:rsid w:val="001966D8"/>
    <w:rsid w:val="00196AB1"/>
    <w:rsid w:val="001C5307"/>
    <w:rsid w:val="00201333"/>
    <w:rsid w:val="002103E6"/>
    <w:rsid w:val="00210FA7"/>
    <w:rsid w:val="00216417"/>
    <w:rsid w:val="00243233"/>
    <w:rsid w:val="0026631D"/>
    <w:rsid w:val="00283862"/>
    <w:rsid w:val="002C2F53"/>
    <w:rsid w:val="002E29BB"/>
    <w:rsid w:val="002F1AD1"/>
    <w:rsid w:val="0033518C"/>
    <w:rsid w:val="003437C2"/>
    <w:rsid w:val="003740BC"/>
    <w:rsid w:val="0037597A"/>
    <w:rsid w:val="00377186"/>
    <w:rsid w:val="003A1C03"/>
    <w:rsid w:val="003E22B5"/>
    <w:rsid w:val="0040113A"/>
    <w:rsid w:val="00414627"/>
    <w:rsid w:val="00425D63"/>
    <w:rsid w:val="004643D8"/>
    <w:rsid w:val="0048062F"/>
    <w:rsid w:val="004914F0"/>
    <w:rsid w:val="00497C24"/>
    <w:rsid w:val="004C7BA5"/>
    <w:rsid w:val="004E7628"/>
    <w:rsid w:val="004F48F2"/>
    <w:rsid w:val="0050611A"/>
    <w:rsid w:val="005149B1"/>
    <w:rsid w:val="00555DD7"/>
    <w:rsid w:val="005647F2"/>
    <w:rsid w:val="005662D1"/>
    <w:rsid w:val="00573A09"/>
    <w:rsid w:val="00576A8C"/>
    <w:rsid w:val="005A4526"/>
    <w:rsid w:val="005C1B16"/>
    <w:rsid w:val="005E53D0"/>
    <w:rsid w:val="006002EB"/>
    <w:rsid w:val="006128EF"/>
    <w:rsid w:val="00622767"/>
    <w:rsid w:val="006264B4"/>
    <w:rsid w:val="00630403"/>
    <w:rsid w:val="00643033"/>
    <w:rsid w:val="00644CC3"/>
    <w:rsid w:val="00654EFB"/>
    <w:rsid w:val="00661468"/>
    <w:rsid w:val="006649F0"/>
    <w:rsid w:val="0067245D"/>
    <w:rsid w:val="0068470E"/>
    <w:rsid w:val="00695DCD"/>
    <w:rsid w:val="006A05CC"/>
    <w:rsid w:val="006A35A7"/>
    <w:rsid w:val="007152D7"/>
    <w:rsid w:val="00735786"/>
    <w:rsid w:val="00746C14"/>
    <w:rsid w:val="007C2C59"/>
    <w:rsid w:val="00801F23"/>
    <w:rsid w:val="00837632"/>
    <w:rsid w:val="0085640F"/>
    <w:rsid w:val="008567AA"/>
    <w:rsid w:val="00892712"/>
    <w:rsid w:val="008A680A"/>
    <w:rsid w:val="008B0BB0"/>
    <w:rsid w:val="008E6C4B"/>
    <w:rsid w:val="008F18C0"/>
    <w:rsid w:val="00907648"/>
    <w:rsid w:val="00930FDE"/>
    <w:rsid w:val="00947F5D"/>
    <w:rsid w:val="00981CF7"/>
    <w:rsid w:val="00984C93"/>
    <w:rsid w:val="00987CE1"/>
    <w:rsid w:val="0099405C"/>
    <w:rsid w:val="009C600F"/>
    <w:rsid w:val="009D3723"/>
    <w:rsid w:val="009D47F9"/>
    <w:rsid w:val="009E04F2"/>
    <w:rsid w:val="00A03B7B"/>
    <w:rsid w:val="00A200C9"/>
    <w:rsid w:val="00A250D5"/>
    <w:rsid w:val="00A31453"/>
    <w:rsid w:val="00A32F56"/>
    <w:rsid w:val="00A36028"/>
    <w:rsid w:val="00A41073"/>
    <w:rsid w:val="00A91424"/>
    <w:rsid w:val="00A96C89"/>
    <w:rsid w:val="00AA2C77"/>
    <w:rsid w:val="00AA5A64"/>
    <w:rsid w:val="00AC3FB9"/>
    <w:rsid w:val="00AC702A"/>
    <w:rsid w:val="00AD226F"/>
    <w:rsid w:val="00AD651D"/>
    <w:rsid w:val="00AE3427"/>
    <w:rsid w:val="00AF77A4"/>
    <w:rsid w:val="00B07FA1"/>
    <w:rsid w:val="00B13A52"/>
    <w:rsid w:val="00B24CF4"/>
    <w:rsid w:val="00B26993"/>
    <w:rsid w:val="00B4570C"/>
    <w:rsid w:val="00B5208C"/>
    <w:rsid w:val="00B74876"/>
    <w:rsid w:val="00B82AF6"/>
    <w:rsid w:val="00BB7C2B"/>
    <w:rsid w:val="00BC1664"/>
    <w:rsid w:val="00BC2546"/>
    <w:rsid w:val="00BD2FEF"/>
    <w:rsid w:val="00C05085"/>
    <w:rsid w:val="00C13A52"/>
    <w:rsid w:val="00C1593D"/>
    <w:rsid w:val="00C56C7E"/>
    <w:rsid w:val="00C73109"/>
    <w:rsid w:val="00C776A4"/>
    <w:rsid w:val="00CA2C6C"/>
    <w:rsid w:val="00CC0600"/>
    <w:rsid w:val="00CC78AC"/>
    <w:rsid w:val="00CF7953"/>
    <w:rsid w:val="00D07232"/>
    <w:rsid w:val="00D10245"/>
    <w:rsid w:val="00D21BDD"/>
    <w:rsid w:val="00D371F4"/>
    <w:rsid w:val="00D52D5C"/>
    <w:rsid w:val="00D61C0C"/>
    <w:rsid w:val="00D65F07"/>
    <w:rsid w:val="00D92BB7"/>
    <w:rsid w:val="00DC23C3"/>
    <w:rsid w:val="00DC76D2"/>
    <w:rsid w:val="00DD30ED"/>
    <w:rsid w:val="00E31A25"/>
    <w:rsid w:val="00E56BB7"/>
    <w:rsid w:val="00E64C21"/>
    <w:rsid w:val="00EC24C6"/>
    <w:rsid w:val="00EE2CC7"/>
    <w:rsid w:val="00EF2933"/>
    <w:rsid w:val="00F05146"/>
    <w:rsid w:val="00F1115D"/>
    <w:rsid w:val="00F3513C"/>
    <w:rsid w:val="00F465C5"/>
    <w:rsid w:val="00F5180D"/>
    <w:rsid w:val="00F51B21"/>
    <w:rsid w:val="00F51D87"/>
    <w:rsid w:val="00F8455C"/>
    <w:rsid w:val="00FB7FBD"/>
    <w:rsid w:val="06C7211E"/>
    <w:rsid w:val="10B50F76"/>
    <w:rsid w:val="12D401F1"/>
    <w:rsid w:val="18602BFA"/>
    <w:rsid w:val="31DE1902"/>
    <w:rsid w:val="345C62BC"/>
    <w:rsid w:val="35DE2C08"/>
    <w:rsid w:val="365C16C9"/>
    <w:rsid w:val="3B064103"/>
    <w:rsid w:val="403C56BF"/>
    <w:rsid w:val="41E51705"/>
    <w:rsid w:val="44D10D26"/>
    <w:rsid w:val="4821671E"/>
    <w:rsid w:val="52903990"/>
    <w:rsid w:val="54A26E89"/>
    <w:rsid w:val="5D35133D"/>
    <w:rsid w:val="5F855928"/>
    <w:rsid w:val="61420D16"/>
    <w:rsid w:val="627E534E"/>
    <w:rsid w:val="67F560D4"/>
    <w:rsid w:val="7E420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C6805"/>
  <w15:docId w15:val="{EA620E34-B425-4910-A4D6-A7E4530BE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9" w:qFormat="0"/>
    <w:lsdException w:name="footnote text" w:qFormat="0"/>
    <w:lsdException w:name="caption" w:semiHidden="1" w:unhideWhenUsed="1"/>
    <w:lsdException w:name="Default Paragraph Font" w:uiPriority="1" w:unhideWhenUsed="1"/>
    <w:lsdException w:name="Subtitle" w:qFormat="0"/>
    <w:lsdException w:name="HTML Top of Form" w:semiHidden="1" w:uiPriority="99" w:unhideWhenUsed="1" w:qFormat="0"/>
    <w:lsdException w:name="HTML Bottom of Form" w:semiHidden="1" w:uiPriority="99" w:unhideWhenUsed="1"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0"/>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qFormat="0"/>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0"/>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0"/>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qFormat="0"/>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0"/>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0"/>
    <w:lsdException w:name="Medium Grid 1 Accent 2" w:uiPriority="67" w:qFormat="0"/>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qFormat="0"/>
    <w:lsdException w:name="Medium Grid 1 Accent 3" w:uiPriority="67" w:qFormat="0"/>
    <w:lsdException w:name="Medium Grid 2 Accent 3" w:uiPriority="68" w:qFormat="0"/>
    <w:lsdException w:name="Medium Grid 3 Accent 3" w:uiPriority="69" w:qFormat="0"/>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qFormat="0"/>
    <w:lsdException w:name="Medium Grid 2 Accent 4" w:uiPriority="68" w:qFormat="0"/>
    <w:lsdException w:name="Medium Grid 3 Accent 4" w:uiPriority="69" w:qFormat="0"/>
    <w:lsdException w:name="Dark List Accent 4" w:uiPriority="70" w:qFormat="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qFormat="0"/>
    <w:lsdException w:name="Medium Grid 1 Accent 5" w:uiPriority="67" w:qFormat="0"/>
    <w:lsdException w:name="Medium Grid 2 Accent 5" w:uiPriority="68" w:qFormat="0"/>
    <w:lsdException w:name="Medium Grid 3 Accent 5" w:uiPriority="69" w:qFormat="0"/>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0"/>
    <w:lsdException w:name="Medium List 2 Accent 6" w:uiPriority="66" w:qFormat="0"/>
    <w:lsdException w:name="Medium Grid 1 Accent 6" w:uiPriority="67" w:qFormat="0"/>
    <w:lsdException w:name="Medium Grid 2 Accent 6" w:uiPriority="68" w:qFormat="0"/>
    <w:lsdException w:name="Medium Grid 3 Accent 6" w:uiPriority="69" w:qFormat="0"/>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link w:val="Heading1Char"/>
    <w:qFormat/>
    <w:rsid w:val="00E31A25"/>
    <w:pPr>
      <w:spacing w:before="100" w:beforeAutospacing="1" w:after="100" w:afterAutospacing="1" w:line="360" w:lineRule="auto"/>
      <w:outlineLvl w:val="0"/>
    </w:pPr>
    <w:rPr>
      <w:rFonts w:hint="eastAsia"/>
      <w:b/>
      <w:bCs/>
      <w:sz w:val="26"/>
      <w:szCs w:val="48"/>
      <w:lang w:eastAsia="zh-CN"/>
    </w:rPr>
  </w:style>
  <w:style w:type="paragraph" w:styleId="Heading2">
    <w:name w:val="heading 2"/>
    <w:next w:val="Normal"/>
    <w:link w:val="Heading2Char"/>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color w:val="434343"/>
      <w:sz w:val="27"/>
      <w:szCs w:val="27"/>
      <w:lang w:eastAsia="zh-CN"/>
    </w:rPr>
  </w:style>
  <w:style w:type="paragraph" w:styleId="Heading4">
    <w:name w:val="heading 4"/>
    <w:basedOn w:val="Normal"/>
    <w:next w:val="Normal"/>
    <w:semiHidden/>
    <w:unhideWhenUsed/>
    <w:qFormat/>
    <w:pPr>
      <w:keepNext/>
      <w:keepLines/>
      <w:spacing w:before="120" w:after="120" w:line="288" w:lineRule="auto"/>
      <w:outlineLvl w:val="3"/>
    </w:pPr>
    <w:rPr>
      <w:rFonts w:ascii="Times New Roman" w:hAnsi="Times New Roman"/>
      <w:b/>
      <w:bCs/>
      <w:color w:val="000000" w:themeColor="text1"/>
      <w:sz w:val="26"/>
      <w:szCs w:val="28"/>
    </w:rPr>
  </w:style>
  <w:style w:type="paragraph" w:styleId="Heading5">
    <w:name w:val="heading 5"/>
    <w:basedOn w:val="Normal"/>
    <w:next w:val="Normal"/>
    <w:semiHidden/>
    <w:unhideWhenUsed/>
    <w:qFormat/>
    <w:pPr>
      <w:keepNext/>
      <w:keepLines/>
      <w:spacing w:before="120" w:after="120" w:line="288" w:lineRule="auto"/>
      <w:outlineLvl w:val="4"/>
    </w:pPr>
    <w:rPr>
      <w:rFonts w:ascii="Times New Roman" w:hAnsi="Times New Roman"/>
      <w:b/>
      <w:bCs/>
      <w:sz w:val="26"/>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1Char">
    <w:name w:val="Heading 1 Char"/>
    <w:basedOn w:val="DefaultParagraphFont"/>
    <w:link w:val="Heading1"/>
    <w:qFormat/>
    <w:rsid w:val="00E31A25"/>
    <w:rPr>
      <w:b/>
      <w:bCs/>
      <w:sz w:val="26"/>
      <w:szCs w:val="48"/>
      <w:lang w:eastAsia="zh-CN"/>
    </w:rPr>
  </w:style>
  <w:style w:type="character" w:customStyle="1" w:styleId="Heading2Char">
    <w:name w:val="Heading 2 Char"/>
    <w:basedOn w:val="DefaultParagraphFont"/>
    <w:link w:val="Heading2"/>
    <w:uiPriority w:val="9"/>
    <w:semiHidden/>
    <w:qFormat/>
    <w:rPr>
      <w:rFonts w:ascii="Times New Roman" w:eastAsia="Arial" w:hAnsi="Times New Roman" w:cs="Arial"/>
      <w:b/>
      <w:color w:val="000000" w:themeColor="text1"/>
      <w:kern w:val="2"/>
      <w:sz w:val="26"/>
      <w:szCs w:val="32"/>
      <w:lang w:val="v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1397</TotalTime>
  <Pages>5</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Nguyễn Ngọc Thy</cp:lastModifiedBy>
  <cp:revision>45</cp:revision>
  <dcterms:created xsi:type="dcterms:W3CDTF">2026-09-10T17:08:00Z</dcterms:created>
  <dcterms:modified xsi:type="dcterms:W3CDTF">2026-09-12T18:38:00Z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3E3FF0CD509F43AE9B30FF76DB40141B_11</vt:lpwstr>
  </property>
  <property fmtid="{D5CDD505-2E9C-101B-9397-08002B2CF9AE}" pid="4" name="KSOTemplateDocerSaveRecord">
    <vt:lpwstr>eyJoZGlkIjoiMzkwNTA4NzMzMjVhYWI1ODI2YWZlZjY1MjNkZGM3ZWIiLCJ1c2VySWQiOiIxMzkyMjM4MjIwNDY1In0=</vt:lpwstr>
  </property>
</Properties>
</file>